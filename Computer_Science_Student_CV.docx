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1774B">
      <w:pPr>
        <w:pStyle w:val="2"/>
        <w:jc w:val="center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Kuma Balcha Bekele</w:t>
      </w:r>
    </w:p>
    <w:p w14:paraId="044F4BBB">
      <w:pPr>
        <w:jc w:val="center"/>
      </w:pPr>
      <w:r>
        <w:t>Phone: +251-9</w:t>
      </w:r>
      <w:r>
        <w:rPr>
          <w:rFonts w:hint="default"/>
          <w:lang w:val="en-US"/>
        </w:rPr>
        <w:t>48508186</w:t>
      </w:r>
      <w:r>
        <w:t xml:space="preserve"> | Email: </w:t>
      </w:r>
      <w:r>
        <w:rPr>
          <w:rFonts w:hint="default"/>
          <w:lang w:val="en-US"/>
        </w:rPr>
        <w:t>keebiibaalchaa</w:t>
      </w:r>
      <w:r>
        <w:t>@gmail.com</w:t>
      </w:r>
      <w:r>
        <w:br w:type="textWrapping"/>
      </w:r>
      <w:r>
        <w:t>Address: City, Ethiopia || GitHub: (</w:t>
      </w:r>
      <w:r>
        <w:rPr>
          <w:rFonts w:hint="default"/>
          <w:lang w:val="en-US"/>
        </w:rPr>
        <w:t>keebii</w:t>
      </w:r>
      <w:r>
        <w:t>)</w:t>
      </w:r>
    </w:p>
    <w:p w14:paraId="594F5034"/>
    <w:p w14:paraId="35D015C1">
      <w:pPr>
        <w:pStyle w:val="3"/>
      </w:pPr>
      <w:r>
        <w:t>Education</w:t>
      </w:r>
    </w:p>
    <w:p w14:paraId="7D4F5760">
      <w:r>
        <w:rPr>
          <w:b/>
        </w:rPr>
        <w:t xml:space="preserve">Bachelor </w:t>
      </w:r>
      <w:r>
        <w:rPr>
          <w:rFonts w:hint="default"/>
          <w:b/>
          <w:lang w:val="en-US"/>
        </w:rPr>
        <w:t xml:space="preserve"> of</w:t>
      </w:r>
      <w:r>
        <w:rPr>
          <w:b/>
        </w:rPr>
        <w:t xml:space="preserve"> Computer Science</w:t>
      </w:r>
      <w:r>
        <w:rPr>
          <w:b/>
        </w:rPr>
        <w:br w:type="textWrapping"/>
      </w:r>
    </w:p>
    <w:p w14:paraId="72FCF509">
      <w:r>
        <w:rPr>
          <w:rFonts w:hint="default"/>
          <w:lang w:val="en-US"/>
        </w:rPr>
        <w:t>Mada Walabu University</w:t>
      </w:r>
      <w:r>
        <w:t xml:space="preserve"> – </w:t>
      </w:r>
      <w:r>
        <w:rPr>
          <w:rFonts w:hint="default"/>
          <w:lang w:val="en-US"/>
        </w:rPr>
        <w:t>Robe</w:t>
      </w:r>
      <w:r>
        <w:t>, Ethiopia</w:t>
      </w:r>
    </w:p>
    <w:p w14:paraId="3FA1A854">
      <w:r>
        <w:rPr>
          <w:rFonts w:hint="default"/>
          <w:lang w:val="en-US"/>
        </w:rPr>
        <w:t>2015</w:t>
      </w:r>
      <w:r>
        <w:t xml:space="preserve"> – </w:t>
      </w:r>
      <w:r>
        <w:rPr>
          <w:rFonts w:hint="default"/>
          <w:lang w:val="en-US"/>
        </w:rPr>
        <w:t>2019</w:t>
      </w:r>
      <w:r>
        <w:t xml:space="preserve"> Year</w:t>
      </w:r>
    </w:p>
    <w:p w14:paraId="6569B0CF">
      <w:r>
        <w:t>Relevant Courses: Data Structures, Algorithms, Database Systems, Software Engineering, Web Development</w:t>
      </w:r>
    </w:p>
    <w:p w14:paraId="1EC867CA">
      <w:pPr>
        <w:pStyle w:val="3"/>
      </w:pPr>
      <w:r>
        <w:t>Technical Skills</w:t>
      </w:r>
    </w:p>
    <w:p w14:paraId="41F80CB6">
      <w:r>
        <w:t>Programming Languages: C++, Java, PHP, JavaScript, Python</w:t>
      </w:r>
    </w:p>
    <w:p w14:paraId="435750B2">
      <w:r>
        <w:t>Web Technologies: HTML, CSS, Bootstrap, Laravel, React.js</w:t>
      </w:r>
    </w:p>
    <w:p w14:paraId="56C9E452">
      <w:r>
        <w:t>Database: MySQL, SQL</w:t>
      </w:r>
    </w:p>
    <w:p w14:paraId="64AEAC5E">
      <w:r>
        <w:t>Tools &amp; Platforms: Git, GitHub, XAMPP, VS Code, Microsoft Office</w:t>
      </w:r>
    </w:p>
    <w:p w14:paraId="17EB1944">
      <w:pPr>
        <w:pStyle w:val="3"/>
      </w:pPr>
      <w:r>
        <w:t>Projects</w:t>
      </w:r>
    </w:p>
    <w:p w14:paraId="25E1937A">
      <w:r>
        <w:rPr>
          <w:b/>
        </w:rPr>
        <w:t>Digital House Rental Management System</w:t>
      </w:r>
      <w:r>
        <w:rPr>
          <w:b/>
        </w:rPr>
        <w:br w:type="textWrapping"/>
      </w:r>
    </w:p>
    <w:p w14:paraId="6BAA6C85">
      <w:r>
        <w:t>- Developed a web-based rental system for tenants and landlords.</w:t>
      </w:r>
      <w:r>
        <w:br w:type="textWrapping"/>
      </w:r>
      <w:r>
        <w:t>- Designed database using MySQL.</w:t>
      </w:r>
      <w:r>
        <w:br w:type="textWrapping"/>
      </w:r>
      <w:r>
        <w:t>- Implemented authentication and house upload features.</w:t>
      </w:r>
    </w:p>
    <w:p w14:paraId="0D4889F4">
      <w:r>
        <w:rPr>
          <w:b/>
        </w:rPr>
        <w:t>Microfinance Management System (C++)</w:t>
      </w:r>
      <w:r>
        <w:rPr>
          <w:b/>
        </w:rPr>
        <w:br w:type="textWrapping"/>
      </w:r>
    </w:p>
    <w:p w14:paraId="7A2365E2">
      <w:r>
        <w:t>- Developed system using linked lists and structures.</w:t>
      </w:r>
      <w:r>
        <w:br w:type="textWrapping"/>
      </w:r>
      <w:r>
        <w:t>- Managed customer accounts and transactions.</w:t>
      </w:r>
    </w:p>
    <w:p w14:paraId="5F5B8A5D">
      <w:pPr>
        <w:pStyle w:val="3"/>
      </w:pPr>
      <w:r>
        <w:t>Soft Skills</w:t>
      </w:r>
    </w:p>
    <w:p w14:paraId="25EF1D00">
      <w:r>
        <w:t>Problem-solving, Teamwork, Communication, Time management, Fast learner</w:t>
      </w:r>
    </w:p>
    <w:p w14:paraId="31D2D76C">
      <w:pPr>
        <w:pStyle w:val="3"/>
      </w:pPr>
      <w:r>
        <w:t>Languages</w:t>
      </w:r>
    </w:p>
    <w:p w14:paraId="145B9526">
      <w:r>
        <w:t>Afaan Oromo , Amharic , English (Good)</w:t>
      </w:r>
    </w:p>
    <w:p w14:paraId="2366CD8A">
      <w:pPr>
        <w:pStyle w:val="3"/>
      </w:pPr>
      <w:r>
        <w:t>References</w:t>
      </w:r>
    </w:p>
    <w:p w14:paraId="77B881B6">
      <w:r>
        <w:t>Available upon request.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BA4639"/>
    <w:rsid w:val="3CC6184A"/>
    <w:rsid w:val="4A32126B"/>
    <w:rsid w:val="4D8A7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2026-02-14T20:33:49Z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79D58C09775C42FCBD4E5088B34082AC_13</vt:lpwstr>
  </property>
</Properties>
</file>